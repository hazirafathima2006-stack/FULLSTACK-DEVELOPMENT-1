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5BF7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SUMMARY </w:t>
      </w:r>
    </w:p>
    <w:p w14:paraId="29B0F02D">
      <w:pPr>
        <w:rPr>
          <w:rFonts w:hint="default"/>
          <w:lang w:val="en-IN"/>
        </w:rPr>
      </w:pPr>
      <w:r>
        <w:rPr>
          <w:rFonts w:hint="default"/>
          <w:lang w:val="en-IN"/>
        </w:rPr>
        <w:t>CHAPTER-5</w:t>
      </w:r>
    </w:p>
    <w:p w14:paraId="3D18DE85">
      <w:pPr>
        <w:rPr>
          <w:rFonts w:hint="default"/>
          <w:lang w:val="en-IN"/>
        </w:rPr>
      </w:pPr>
    </w:p>
    <w:p w14:paraId="53072E59">
      <w:bookmarkStart w:id="0" w:name="_GoBack"/>
      <w:bookmarkEnd w:id="0"/>
      <w:r>
        <w:br w:type="textWrapping"/>
      </w:r>
      <w:r>
        <w:t>1. FUNCTIONS (METHODS)</w:t>
      </w:r>
      <w:r>
        <w:br w:type="textWrapping"/>
      </w:r>
      <w:r>
        <w:br w:type="textWrapping"/>
      </w:r>
      <w:r>
        <w:t>Definition:</w:t>
      </w:r>
      <w:r>
        <w:br w:type="textWrapping"/>
      </w:r>
      <w:r>
        <w:t>A Method is a block of code used to perform a specific task.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t>class Demo {</w:t>
      </w:r>
      <w:r>
        <w:br w:type="textWrapping"/>
      </w:r>
      <w:r>
        <w:t xml:space="preserve">    void greet() {</w:t>
      </w:r>
      <w:r>
        <w:br w:type="textWrapping"/>
      </w:r>
      <w:r>
        <w:t xml:space="preserve">        System.out.println("Hello");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void main(String[] args) {</w:t>
      </w:r>
      <w:r>
        <w:br w:type="textWrapping"/>
      </w:r>
      <w:r>
        <w:t xml:space="preserve">        Demo obj = new Demo();</w:t>
      </w:r>
      <w:r>
        <w:br w:type="textWrapping"/>
      </w:r>
      <w:r>
        <w:t xml:space="preserve">        obj.greet();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Output:</w:t>
      </w:r>
      <w:r>
        <w:br w:type="textWrapping"/>
      </w:r>
      <w:r>
        <w:t>Hello</w:t>
      </w:r>
      <w:r>
        <w:br w:type="textWrapping"/>
      </w:r>
      <w:r>
        <w:br w:type="textWrapping"/>
      </w:r>
      <w:r>
        <w:t>2. RETURN KEYWORD</w:t>
      </w:r>
      <w:r>
        <w:br w:type="textWrapping"/>
      </w:r>
      <w:r>
        <w:br w:type="textWrapping"/>
      </w:r>
      <w:r>
        <w:t>Definition:</w:t>
      </w:r>
      <w:r>
        <w:br w:type="textWrapping"/>
      </w:r>
      <w:r>
        <w:t>The return keyword is used to send a value back from a method.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t>class Demo {</w:t>
      </w:r>
      <w:r>
        <w:br w:type="textWrapping"/>
      </w:r>
      <w:r>
        <w:t xml:space="preserve">    int add() {</w:t>
      </w:r>
      <w:r>
        <w:br w:type="textWrapping"/>
      </w:r>
      <w:r>
        <w:t xml:space="preserve">        return 10 + 20;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void main(String[] args) {</w:t>
      </w:r>
      <w:r>
        <w:br w:type="textWrapping"/>
      </w:r>
      <w:r>
        <w:t xml:space="preserve">        Demo obj = new Demo();</w:t>
      </w:r>
      <w:r>
        <w:br w:type="textWrapping"/>
      </w:r>
      <w:r>
        <w:t xml:space="preserve">        System.out.println(obj.add());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Output:</w:t>
      </w:r>
      <w:r>
        <w:br w:type="textWrapping"/>
      </w:r>
      <w:r>
        <w:t>30</w:t>
      </w:r>
      <w:r>
        <w:br w:type="textWrapping"/>
      </w:r>
      <w:r>
        <w:br w:type="textWrapping"/>
      </w:r>
      <w:r>
        <w:t>3. COMPONENTS OF A CLASS</w:t>
      </w:r>
      <w:r>
        <w:br w:type="textWrapping"/>
      </w:r>
      <w:r>
        <w:br w:type="textWrapping"/>
      </w:r>
      <w:r>
        <w:t>Definition:</w:t>
      </w:r>
      <w:r>
        <w:br w:type="textWrapping"/>
      </w:r>
      <w:r>
        <w:t>A Class contains variables, methods, and constructors.</w:t>
      </w:r>
      <w:r>
        <w:br w:type="textWrapping"/>
      </w:r>
      <w:r>
        <w:br w:type="textWrapping"/>
      </w:r>
      <w:r>
        <w:t>Example:</w:t>
      </w:r>
      <w:r>
        <w:br w:type="textWrapping"/>
      </w:r>
      <w:r>
        <w:t>class Student {</w:t>
      </w:r>
      <w:r>
        <w:br w:type="textWrapping"/>
      </w:r>
      <w:r>
        <w:t xml:space="preserve">    String name = "Hazira";</w:t>
      </w:r>
      <w:r>
        <w:br w:type="textWrapping"/>
      </w:r>
      <w:r>
        <w:br w:type="textWrapping"/>
      </w:r>
      <w:r>
        <w:t xml:space="preserve">    void display() {</w:t>
      </w:r>
      <w:r>
        <w:br w:type="textWrapping"/>
      </w:r>
      <w:r>
        <w:t xml:space="preserve">        System.out.println(name);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Student() {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void main(String[] args) {</w:t>
      </w:r>
      <w:r>
        <w:br w:type="textWrapping"/>
      </w:r>
      <w:r>
        <w:t xml:space="preserve">        Student s = new Student();</w:t>
      </w:r>
      <w:r>
        <w:br w:type="textWrapping"/>
      </w:r>
      <w:r>
        <w:t xml:space="preserve">        s.display();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Output:</w:t>
      </w:r>
      <w:r>
        <w:br w:type="textWrapping"/>
      </w:r>
      <w:r>
        <w:t>Hazira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046E0C"/>
    <w:rsid w:val="56F9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715</Characters>
  <Lines>0</Lines>
  <Paragraphs>0</Paragraphs>
  <TotalTime>1</TotalTime>
  <ScaleCrop>false</ScaleCrop>
  <LinksUpToDate>false</LinksUpToDate>
  <CharactersWithSpaces>938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2026-06-23T17:25:41Z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eyJoZGlkIjoiMDUyMmNkMWMwYTExNTJiMjgxZDA0ZGVhODRhZDhiYzcifQ==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49D44566E66949A486500C5B1D5D8F64_13</vt:lpwstr>
  </property>
</Properties>
</file>